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69381">
      <w:pPr>
        <w:jc w:val="center"/>
      </w:pPr>
      <w:r>
        <w:rPr>
          <w:b/>
          <w:color w:val="C00000"/>
          <w:sz w:val="28"/>
        </w:rPr>
        <w:t xml:space="preserve">📣 </w:t>
      </w:r>
      <w:r>
        <w:rPr>
          <w:rFonts w:hint="default"/>
          <w:b/>
          <w:color w:val="C00000"/>
          <w:sz w:val="28"/>
          <w:lang w:val="en-US"/>
        </w:rPr>
        <w:t>Khóa học 2 giờ</w:t>
      </w:r>
      <w:r>
        <w:rPr>
          <w:b/>
          <w:color w:val="C00000"/>
          <w:sz w:val="28"/>
        </w:rPr>
        <w:t xml:space="preserve"> - </w:t>
      </w:r>
      <w:r>
        <w:rPr>
          <w:b/>
          <w:color w:val="00B050"/>
          <w:sz w:val="28"/>
        </w:rPr>
        <w:t>ỨNG DỤNG AI NÂNG CAO HIỆU SUẤT CHO NGƯỜI ĐI LÀM!</w:t>
      </w:r>
    </w:p>
    <w:p w14:paraId="7168AC3E">
      <w:r>
        <w:rPr>
          <w:sz w:val="24"/>
        </w:rPr>
        <w:br w:type="textWrapping"/>
      </w:r>
      <w:r>
        <w:rPr>
          <w:sz w:val="24"/>
        </w:rPr>
        <w:t>Cộng đồng phổ cập AI cùng VietIS Education trân trọng mang đến chương trình đào tạo đặc biệt, giúp anh chị x5 hiệu suất làm việc mỗi ngày thông qua sức mạnh của trí tuệ nhân tạo!</w:t>
      </w:r>
      <w:r>
        <w:rPr>
          <w:sz w:val="24"/>
        </w:rPr>
        <w:br w:type="textWrapping"/>
      </w:r>
    </w:p>
    <w:p w14:paraId="3576940B">
      <w:r>
        <w:rPr>
          <w:b/>
          <w:color w:val="C00000"/>
          <w:sz w:val="26"/>
        </w:rPr>
        <w:t>Giá trị buổi học:</w:t>
      </w:r>
      <w:bookmarkStart w:id="0" w:name="_GoBack"/>
      <w:bookmarkEnd w:id="0"/>
    </w:p>
    <w:p w14:paraId="3DBBFB92">
      <w:r>
        <w:rPr>
          <w:b w:val="0"/>
          <w:color w:val="000000"/>
        </w:rPr>
        <w:t xml:space="preserve">✨ Nắm bắt cách ứng dụng thực chiến các công cụ AI hàng đầu hiện nay: </w:t>
      </w:r>
      <w:r>
        <w:rPr>
          <w:b/>
          <w:color w:val="0070C0"/>
        </w:rPr>
        <w:t>Google Gemini Pro, Google Antigravity</w:t>
      </w:r>
      <w:r>
        <w:rPr>
          <w:rFonts w:hint="default"/>
          <w:b/>
          <w:color w:val="0070C0"/>
          <w:lang w:val="en-US"/>
        </w:rPr>
        <w:t>, NotebookLM</w:t>
      </w:r>
      <w:r>
        <w:rPr>
          <w:b w:val="0"/>
          <w:color w:val="000000"/>
        </w:rPr>
        <w:t>...</w:t>
      </w:r>
    </w:p>
    <w:p w14:paraId="2922D99F">
      <w:r>
        <w:rPr>
          <w:b w:val="0"/>
          <w:color w:val="000000"/>
        </w:rPr>
        <w:t xml:space="preserve">✨ Tự động hóa công việc: </w:t>
      </w:r>
      <w:r>
        <w:rPr>
          <w:b/>
          <w:color w:val="0070C0"/>
        </w:rPr>
        <w:t>Tổng hợp tin tức tuyển dụng</w:t>
      </w:r>
      <w:r>
        <w:rPr>
          <w:b w:val="0"/>
          <w:color w:val="000000"/>
        </w:rPr>
        <w:t xml:space="preserve"> nhanh chóng và </w:t>
      </w:r>
      <w:r>
        <w:rPr>
          <w:b/>
          <w:color w:val="0070C0"/>
        </w:rPr>
        <w:t>Soạn CV</w:t>
      </w:r>
      <w:r>
        <w:rPr>
          <w:b w:val="0"/>
          <w:color w:val="000000"/>
        </w:rPr>
        <w:t xml:space="preserve"> chuyên nghiệp, ấn tượng.</w:t>
      </w:r>
    </w:p>
    <w:p w14:paraId="70BB37F2">
      <w:r>
        <w:rPr>
          <w:b w:val="0"/>
          <w:color w:val="000000"/>
        </w:rPr>
        <w:t xml:space="preserve">✨ Vibe Coding đỉnh cao: Từ tài liệu cho sẵn, dùng AI </w:t>
      </w:r>
      <w:r>
        <w:rPr>
          <w:b/>
          <w:color w:val="0070C0"/>
        </w:rPr>
        <w:t>code ra ngay một App thi trắc nghiệm</w:t>
      </w:r>
      <w:r>
        <w:rPr>
          <w:b w:val="0"/>
          <w:color w:val="000000"/>
        </w:rPr>
        <w:t xml:space="preserve"> hoàn chỉnh một cách dễ dàng.</w:t>
      </w:r>
    </w:p>
    <w:p w14:paraId="6D63D46A">
      <w:r>
        <w:rPr>
          <w:b w:val="0"/>
          <w:color w:val="000000"/>
        </w:rPr>
        <w:t xml:space="preserve">✨ Tối ưu quy trình: Tự động </w:t>
      </w:r>
      <w:r>
        <w:rPr>
          <w:b/>
          <w:color w:val="0070C0"/>
        </w:rPr>
        <w:t>viết báo cáo dự án chi tiết</w:t>
      </w:r>
      <w:r>
        <w:rPr>
          <w:b w:val="0"/>
          <w:color w:val="000000"/>
        </w:rPr>
        <w:t xml:space="preserve"> ngay sau khi hoàn thành App.</w:t>
      </w:r>
    </w:p>
    <w:p w14:paraId="119D29D7">
      <w:r>
        <w:rPr>
          <w:b w:val="0"/>
          <w:color w:val="000000"/>
        </w:rPr>
        <w:t>✨ Sở hữu công thức giao tiếp với AI hiệu quả và xây dựng tư duy ứng dụng AI tối ưu để tạo lợi thế cạnh tranh vượt trội cho người đi làm.</w:t>
      </w:r>
    </w:p>
    <w:p w14:paraId="75AD3368"/>
    <w:p w14:paraId="25110DB3">
      <w:r>
        <w:rPr>
          <w:b/>
          <w:color w:val="C00000"/>
          <w:sz w:val="26"/>
        </w:rPr>
        <w:t>Thông tin chi tiết:</w:t>
      </w:r>
    </w:p>
    <w:p w14:paraId="0855CC6F">
      <w:r>
        <w:t xml:space="preserve">👨‍🏫 Trainer: </w:t>
      </w:r>
      <w:r>
        <w:rPr>
          <w:b/>
          <w:color w:val="0070C0"/>
        </w:rPr>
        <w:t>Nguyễn Đức Hoàng</w:t>
      </w:r>
      <w:r>
        <w:t xml:space="preserve"> - Chuyên gia đào tạo AI</w:t>
      </w:r>
      <w:r>
        <w:rPr>
          <w:rFonts w:hint="default"/>
          <w:lang w:val="en-US"/>
        </w:rPr>
        <w:t xml:space="preserve"> và phát triển phần mềm</w:t>
      </w:r>
      <w:r>
        <w:t xml:space="preserve"> - </w:t>
      </w:r>
      <w:r>
        <w:rPr>
          <w:b/>
          <w:color w:val="00B050"/>
        </w:rPr>
        <w:t>VietIS Education</w:t>
      </w:r>
      <w:r>
        <w:t>.</w:t>
      </w:r>
    </w:p>
    <w:p w14:paraId="11AD800E">
      <w:pPr>
        <w:rPr>
          <w:rFonts w:hint="default"/>
          <w:lang w:val="en-US"/>
        </w:rPr>
      </w:pPr>
      <w:r>
        <w:t xml:space="preserve">⏰ Thời gian: </w:t>
      </w:r>
      <w:r>
        <w:rPr>
          <w:rFonts w:hint="default"/>
          <w:b/>
          <w:lang w:val="en-US"/>
        </w:rPr>
        <w:t>...</w:t>
      </w:r>
    </w:p>
    <w:p w14:paraId="4F7F80D7">
      <w:r>
        <w:t xml:space="preserve">💻 Hình thức học: </w:t>
      </w:r>
      <w:r>
        <w:rPr>
          <w:b/>
        </w:rPr>
        <w:t>Online qua Zoom</w:t>
      </w:r>
    </w:p>
    <w:p w14:paraId="4CDA8B87"/>
    <w:p w14:paraId="0E364337">
      <w:r>
        <w:rPr>
          <w:b/>
        </w:rPr>
        <w:t xml:space="preserve">Tham gia cuộc họp Zoom: </w:t>
      </w:r>
    </w:p>
    <w:p w14:paraId="18AE1E1B">
      <w:pPr>
        <w:rPr>
          <w:rFonts w:hint="default"/>
          <w:lang w:val="en-US"/>
        </w:rPr>
      </w:pPr>
      <w:r>
        <w:rPr>
          <w:b/>
        </w:rPr>
        <w:t xml:space="preserve">ID cuộc họp: </w:t>
      </w:r>
      <w:r>
        <w:rPr>
          <w:rFonts w:hint="default"/>
          <w:b/>
          <w:lang w:val="en-US"/>
        </w:rPr>
        <w:t>…</w:t>
      </w:r>
    </w:p>
    <w:p w14:paraId="1D8F4C45">
      <w:pPr>
        <w:rPr>
          <w:rFonts w:hint="default"/>
          <w:lang w:val="en-US"/>
        </w:rPr>
      </w:pPr>
      <w:r>
        <w:rPr>
          <w:b/>
        </w:rPr>
        <w:t xml:space="preserve">Mật mã: </w:t>
      </w:r>
      <w:r>
        <w:rPr>
          <w:rFonts w:hint="default"/>
          <w:b/>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A57B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231</Words>
  <Characters>921</Characters>
  <Lines>0</Lines>
  <Paragraphs>0</Paragraphs>
  <TotalTime>3</TotalTime>
  <ScaleCrop>false</ScaleCrop>
  <LinksUpToDate>false</LinksUpToDate>
  <CharactersWithSpaces>1137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2026-06-23T11:52:32Z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eyJoZGlkIjoiOGY1MThlMTc3Mjk0NzdlOGU2ZDljNTFkZjlmMGE0ZTMifQ==</vt:lpwstr>
  </property>
  <property fmtid="{D5CDD505-2E9C-101B-9397-08002B2CF9AE}" pid="3" name="KSOProductBuildVer">
    <vt:lpwstr>1033-12.1.0.26880</vt:lpwstr>
  </property>
  <property fmtid="{D5CDD505-2E9C-101B-9397-08002B2CF9AE}" pid="4" name="ICV">
    <vt:lpwstr>E70C61B9C9374A70BD493621D6F999ED_12</vt:lpwstr>
  </property>
</Properties>
</file>